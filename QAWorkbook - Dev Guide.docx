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27B4C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796C9D43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431F740D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2E066C05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5FF9091A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5B7781F2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59A2042F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7C33C0C1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315E5297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2796726A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211512FC">
      <w:pPr>
        <w:spacing w:before="0" w:after="160" w:line="259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QAWorkbook – Dev Guide</w:t>
      </w:r>
    </w:p>
    <w:p w14:paraId="3394AC7A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6BD880E5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01F9020F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21334BC4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5A9D9546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7A386252">
      <w:pPr>
        <w:spacing w:before="0" w:after="160" w:line="259" w:lineRule="auto"/>
        <w:ind w:left="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660BA35A">
      <w:pPr>
        <w:numPr>
          <w:ilvl w:val="0"/>
          <w:numId w:val="0"/>
        </w:numPr>
        <w:spacing w:before="0" w:after="160" w:line="259" w:lineRule="auto"/>
        <w:ind w:leftChars="0" w:right="0" w:rightChars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u w:val="single"/>
          <w:shd w:val="clear" w:fill="auto"/>
        </w:rPr>
      </w:pPr>
    </w:p>
    <w:p w14:paraId="3C39C116">
      <w:pPr>
        <w:numPr>
          <w:ilvl w:val="0"/>
          <w:numId w:val="0"/>
        </w:numPr>
        <w:spacing w:before="0" w:after="160" w:line="259" w:lineRule="auto"/>
        <w:ind w:leftChars="0" w:right="0" w:rightChars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u w:val="single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u w:val="single"/>
          <w:shd w:val="clear" w:fill="auto"/>
        </w:rPr>
        <w:t>Adding a new workbook</w:t>
      </w:r>
    </w:p>
    <w:p w14:paraId="2E7FD0C5">
      <w:pPr>
        <w:numPr>
          <w:ilvl w:val="0"/>
          <w:numId w:val="1"/>
        </w:numPr>
        <w:spacing w:before="0" w:after="160" w:line="259" w:lineRule="auto"/>
        <w:ind w:left="792" w:right="0" w:hanging="432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Create a component.</w:t>
      </w:r>
    </w:p>
    <w:p w14:paraId="070B5701">
      <w:pPr>
        <w:spacing w:before="0" w:after="160" w:line="259" w:lineRule="auto"/>
        <w:ind w:left="792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E.g. ng g c 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IN"/>
        </w:rPr>
        <w:t>NameOf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QA --inline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IN"/>
        </w:rPr>
        <w:t>-s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tyle=true --inline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IN"/>
        </w:rPr>
        <w:t>-t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emplate=true --skip</w:t>
      </w: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IN"/>
        </w:rPr>
        <w:t>-t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ests=true</w:t>
      </w:r>
    </w:p>
    <w:p w14:paraId="47CA484D">
      <w:pPr>
        <w:numPr>
          <w:ilvl w:val="0"/>
          <w:numId w:val="2"/>
        </w:numPr>
        <w:spacing w:before="0" w:after="160" w:line="259" w:lineRule="auto"/>
        <w:ind w:left="792" w:right="0" w:hanging="432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IN"/>
        </w:rPr>
        <w:t xml:space="preserve">Add newly created 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IN"/>
        </w:rPr>
        <w:t xml:space="preserve">component to </w:t>
      </w:r>
      <w:r>
        <w:rPr>
          <w:rFonts w:hint="default" w:ascii="Times New Roman" w:hAnsi="Times New Roman" w:eastAsia="Times New Roman"/>
          <w:color w:val="auto"/>
          <w:spacing w:val="0"/>
          <w:position w:val="0"/>
          <w:sz w:val="28"/>
          <w:shd w:val="clear" w:fill="auto"/>
          <w:lang w:val="en-IN"/>
        </w:rPr>
        <w:t>declarations array of app.module.ts</w:t>
      </w:r>
    </w:p>
    <w:p w14:paraId="6494177E">
      <w:pPr>
        <w:numPr>
          <w:ilvl w:val="0"/>
          <w:numId w:val="2"/>
        </w:numPr>
        <w:spacing w:before="0" w:after="160" w:line="259" w:lineRule="auto"/>
        <w:ind w:left="792" w:right="0" w:hanging="432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Make structural changes to the newly created component.</w:t>
      </w:r>
    </w:p>
    <w:p w14:paraId="75EF42C6">
      <w:pPr>
        <w:numPr>
          <w:ilvl w:val="0"/>
          <w:numId w:val="2"/>
        </w:numPr>
        <w:spacing w:before="0" w:after="160" w:line="259" w:lineRule="auto"/>
        <w:ind w:left="1224" w:right="0" w:hanging="504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Create ‘qaNumber’ variable.</w:t>
      </w:r>
    </w:p>
    <w:p w14:paraId="28AE67A4">
      <w:pPr>
        <w:spacing w:before="0" w:after="160" w:line="259" w:lineRule="auto"/>
        <w:ind w:left="1080" w:right="0" w:firstLine="36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E.g. qaNumber: number = 1;</w:t>
      </w:r>
    </w:p>
    <w:p w14:paraId="4B571D92">
      <w:pPr>
        <w:numPr>
          <w:ilvl w:val="0"/>
          <w:numId w:val="3"/>
        </w:numPr>
        <w:spacing w:before="0" w:after="160" w:line="259" w:lineRule="auto"/>
        <w:ind w:left="1224" w:right="0" w:hanging="504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Create ‘workbookName’  variable and assign proper workbook name.</w:t>
      </w:r>
    </w:p>
    <w:p w14:paraId="57CF156F">
      <w:pPr>
        <w:spacing w:before="0" w:after="160" w:line="259" w:lineRule="auto"/>
        <w:ind w:left="720" w:right="0" w:firstLine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E.g. workbookName: string = `Jainism And Buddhism`;</w:t>
      </w:r>
    </w:p>
    <w:p w14:paraId="49665AF0">
      <w:pPr>
        <w:numPr>
          <w:ilvl w:val="0"/>
          <w:numId w:val="4"/>
        </w:numPr>
        <w:spacing w:before="0" w:after="160" w:line="259" w:lineRule="auto"/>
        <w:ind w:left="1224" w:right="0" w:hanging="504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Create a new array of QAModel with the name of workbook and initialize it properly.</w:t>
      </w:r>
    </w:p>
    <w:p w14:paraId="29C1A29A">
      <w:pPr>
        <w:spacing w:before="0" w:after="160" w:line="259" w:lineRule="auto"/>
        <w:ind w:left="144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E.g. </w:t>
      </w:r>
    </w:p>
    <w:p w14:paraId="031661EC">
      <w:pPr>
        <w:spacing w:before="0" w:after="160" w:line="259" w:lineRule="auto"/>
        <w:ind w:left="216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jainismAndBuddhismQAs: QAModel[] = [</w:t>
      </w:r>
    </w:p>
    <w:p w14:paraId="2409EEE4">
      <w:pPr>
        <w:spacing w:before="0" w:after="160" w:line="259" w:lineRule="auto"/>
        <w:ind w:left="216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{</w:t>
      </w:r>
    </w:p>
    <w:p w14:paraId="79CAE426">
      <w:pPr>
        <w:spacing w:before="0" w:after="160" w:line="259" w:lineRule="auto"/>
        <w:ind w:left="216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  qaNumber: this.qaNumber++,</w:t>
      </w:r>
    </w:p>
    <w:p w14:paraId="3E3E47B7">
      <w:pPr>
        <w:spacing w:before="0" w:after="160" w:line="259" w:lineRule="auto"/>
        <w:ind w:left="216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  question: `?`,</w:t>
      </w:r>
    </w:p>
    <w:p w14:paraId="0E2456EF">
      <w:pPr>
        <w:spacing w:before="0" w:after="160" w:line="259" w:lineRule="auto"/>
        <w:ind w:left="216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  answer: `.`,</w:t>
      </w:r>
    </w:p>
    <w:p w14:paraId="06837091">
      <w:pPr>
        <w:spacing w:before="0" w:after="160" w:line="259" w:lineRule="auto"/>
        <w:ind w:left="216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  description: `&lt;ul&gt;</w:t>
      </w:r>
    </w:p>
    <w:p w14:paraId="5760C9BD">
      <w:pPr>
        <w:spacing w:before="0" w:after="160" w:line="259" w:lineRule="auto"/>
        <w:ind w:left="216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  &lt;li&gt;.&lt;/li&gt;</w:t>
      </w:r>
    </w:p>
    <w:p w14:paraId="613F0569">
      <w:pPr>
        <w:spacing w:before="0" w:after="160" w:line="259" w:lineRule="auto"/>
        <w:ind w:left="216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  &lt;/ul&gt;`</w:t>
      </w:r>
    </w:p>
    <w:p w14:paraId="43BBE090">
      <w:pPr>
        <w:spacing w:before="0" w:after="160" w:line="259" w:lineRule="auto"/>
        <w:ind w:left="216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},</w:t>
      </w:r>
    </w:p>
    <w:p w14:paraId="0526EE7F">
      <w:pPr>
        <w:spacing w:before="0" w:after="160" w:line="259" w:lineRule="auto"/>
        <w:ind w:left="216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];</w:t>
      </w:r>
    </w:p>
    <w:p w14:paraId="1FBBEC4B">
      <w:pPr>
        <w:numPr>
          <w:ilvl w:val="0"/>
          <w:numId w:val="5"/>
        </w:numPr>
        <w:spacing w:before="0" w:after="160" w:line="259" w:lineRule="auto"/>
        <w:ind w:left="1224" w:right="0" w:hanging="504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Import QAModel.</w:t>
      </w:r>
    </w:p>
    <w:p w14:paraId="2825E971">
      <w:pPr>
        <w:spacing w:before="0" w:after="160" w:line="259" w:lineRule="auto"/>
        <w:ind w:left="720" w:right="0" w:firstLine="72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E.g. import { QAModel } from 'src/app/StructuralComponents/qamodel';</w:t>
      </w:r>
    </w:p>
    <w:p w14:paraId="1902AAF7">
      <w:pPr>
        <w:numPr>
          <w:ilvl w:val="0"/>
          <w:numId w:val="6"/>
        </w:numPr>
        <w:spacing w:before="0" w:after="160" w:line="259" w:lineRule="auto"/>
        <w:ind w:left="1224" w:right="0" w:hanging="504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Update the template of the component to invoke &lt;app-display-qa &gt;&lt;/app-display-qa&gt; by passing newly created array and workbookname.</w:t>
      </w:r>
    </w:p>
    <w:p w14:paraId="31B55F2A">
      <w:pPr>
        <w:spacing w:before="0" w:after="160" w:line="259" w:lineRule="auto"/>
        <w:ind w:left="1440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E.g. &lt;app-display-qa [qas]="jainismAndBuddhismQAs" [workbookName]="workbookName"&gt;&lt;/app-display-qa&gt;</w:t>
      </w:r>
    </w:p>
    <w:p w14:paraId="2A22273E">
      <w:pPr>
        <w:numPr>
          <w:ilvl w:val="0"/>
          <w:numId w:val="7"/>
        </w:numPr>
        <w:spacing w:before="0" w:after="160" w:line="259" w:lineRule="auto"/>
        <w:ind w:left="792" w:right="0" w:hanging="432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Add a route entry for the newly added component in the app-routing.module.ts file.</w:t>
      </w:r>
    </w:p>
    <w:p w14:paraId="46DBD341">
      <w:pPr>
        <w:spacing w:before="0" w:after="160" w:line="259" w:lineRule="auto"/>
        <w:ind w:left="792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E.g. { path: 'GeneralAwarenessQA/HistoryQA/AncientIndianHistoryQA/JainismAndBuddhismQA', component: JainismAndBuddhismQAComponent },</w:t>
      </w:r>
    </w:p>
    <w:p w14:paraId="0C8B3198">
      <w:pPr>
        <w:numPr>
          <w:ilvl w:val="0"/>
          <w:numId w:val="8"/>
        </w:numPr>
        <w:spacing w:before="0" w:after="160" w:line="259" w:lineRule="auto"/>
        <w:ind w:left="792" w:right="0" w:hanging="432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In the main-nav-menu.component.html file, add a menu item by adding a button and linking it to the newly added component.</w:t>
      </w:r>
    </w:p>
    <w:p w14:paraId="5C4B423A">
      <w:pPr>
        <w:spacing w:before="0" w:after="160" w:line="259" w:lineRule="auto"/>
        <w:ind w:left="792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E.g. &lt;button mat-menu-item routerLink="GeneralAwarenessQA/HistoryQA/AncientIndianHistoryQA/JainismAndBuddhismQA"&gt;Jainism And Buddhism QA&lt;/button&gt;</w:t>
      </w:r>
    </w:p>
    <w:p w14:paraId="74644E4F">
      <w:pPr>
        <w:numPr>
          <w:ilvl w:val="0"/>
          <w:numId w:val="9"/>
        </w:numPr>
        <w:spacing w:before="0" w:after="160" w:line="259" w:lineRule="auto"/>
        <w:ind w:left="792" w:right="0" w:hanging="432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Add the workbook name and link to parent workbook list.</w:t>
      </w:r>
    </w:p>
    <w:p w14:paraId="71B882F5">
      <w:pPr>
        <w:spacing w:before="0" w:after="160" w:line="259" w:lineRule="auto"/>
        <w:ind w:left="792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E.g. Name and link to JainismAndBuddhismQA is added to Ancient Indian History Workbook in ‘ancient-indian-history-qa.component.ts’ as it is the parent workbook list. </w:t>
      </w:r>
    </w:p>
    <w:p w14:paraId="232A3017">
      <w:pPr>
        <w:spacing w:before="0" w:after="160" w:line="259" w:lineRule="auto"/>
        <w:ind w:left="792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The format is:</w:t>
      </w:r>
    </w:p>
    <w:p w14:paraId="71044CC9">
      <w:pPr>
        <w:spacing w:before="0" w:after="160" w:line="259" w:lineRule="auto"/>
        <w:ind w:left="792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{</w:t>
      </w:r>
    </w:p>
    <w:p w14:paraId="31367602">
      <w:pPr>
        <w:spacing w:before="0" w:after="160" w:line="259" w:lineRule="auto"/>
        <w:ind w:left="792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wbNumber: this.wbNumber++,</w:t>
      </w:r>
    </w:p>
    <w:p w14:paraId="7D4D70DD">
      <w:pPr>
        <w:spacing w:before="0" w:after="160" w:line="259" w:lineRule="auto"/>
        <w:ind w:left="792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wbName: `Jainism And Buddhism`,</w:t>
      </w:r>
    </w:p>
    <w:p w14:paraId="2BCE7BD1">
      <w:pPr>
        <w:spacing w:before="0" w:after="160" w:line="259" w:lineRule="auto"/>
        <w:ind w:left="792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  wbRoute: '/GeneralAwarenessQA/HistoryQA/AncientIndianHistoryQA/JainismAndBuddhismQA',</w:t>
      </w:r>
    </w:p>
    <w:p w14:paraId="5FD9C46D">
      <w:pPr>
        <w:spacing w:before="0" w:after="160" w:line="259" w:lineRule="auto"/>
        <w:ind w:left="792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  },</w:t>
      </w:r>
    </w:p>
    <w:p w14:paraId="27D9F673">
      <w:pPr>
        <w:spacing w:before="0" w:after="160" w:line="259" w:lineRule="auto"/>
        <w:ind w:left="792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040A8BB7">
      <w:pPr>
        <w:numPr>
          <w:ilvl w:val="0"/>
          <w:numId w:val="9"/>
        </w:numPr>
        <w:spacing w:before="0" w:after="160" w:line="259" w:lineRule="auto"/>
        <w:ind w:left="0" w:leftChars="0" w:right="0" w:firstLine="0" w:firstLineChars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  <w:lang w:val="en-IN"/>
        </w:rPr>
        <w:t>A full example of a modified ts file:</w:t>
      </w:r>
    </w:p>
    <w:p w14:paraId="1F33EF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'@angular/core'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2D5F2B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'src/app/StructuralComponents/qamodel'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32EF83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FBA3E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({</w:t>
      </w:r>
    </w:p>
    <w:p w14:paraId="6BD7CD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selector: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'app-citizenship-qa'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8E22B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template: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`&lt;app-display-qa [qas]="citizenshipQAs" [workbookName]="workbookName"&gt;&lt;/app-display-qa&gt;`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47656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styles: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06536C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]</w:t>
      </w:r>
    </w:p>
    <w:p w14:paraId="23D2DE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})</w:t>
      </w:r>
    </w:p>
    <w:p w14:paraId="6B8DC03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CitizenshipQAComponent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F90B3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3FBC96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workbookName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`Citizenship`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723491A">
      <w:pPr>
        <w:keepNext w:val="0"/>
        <w:keepLines w:val="0"/>
        <w:widowControl/>
        <w:suppressLineNumbers w:val="0"/>
        <w:jc w:val="left"/>
      </w:pPr>
    </w:p>
    <w:p w14:paraId="5EB9EE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citizenshipQAs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QAModel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</w:p>
    <w:p w14:paraId="55379E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F7B0A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EC107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B2713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A2FB3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52CE0B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0EC2B9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1900947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    </w:t>
      </w:r>
    </w:p>
    <w:p w14:paraId="64CF90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5E50C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87EF9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9FC38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1A2D1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3DA060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23FAA2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0D6DAE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7A7D24E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ECFB2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C7609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AE6A8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98DD7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6F8D42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3C6F2F7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5254E9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2FD91C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997EC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A9438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E1031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3D6B1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43C50C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0DB587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26A5FA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4D1B1C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A31E5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886E7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5AC13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0ACA04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61EB9A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23D56D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64348D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042ABB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F84FF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7A05F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514DB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CB39C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1C120A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0BED12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24158B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43280A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2BDA44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7D261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5481B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E009B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3399A0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4C6DEA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614863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3A994C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05BBCE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E982B5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65AC7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E4CC0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7873497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250D0B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407261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7938758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F66DA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2B2AA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2DC2A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6FDC7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20C30A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1F1203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58D901C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471F5A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18BD2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BDB9F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AFD57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37AC7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375D82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102B4A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060344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1EC5F1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78CBA1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C3012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4BAC3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1A638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40D054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086D91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169B41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261D85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216429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DDC23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E69C7C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1DDF1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48A5F2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1630A5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2F00C3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2524E5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3B573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1090D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3D47B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7CC87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47CCDB4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1402DDF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27A18B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64BEE0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CF373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1645C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5C45C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B1666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7A4F25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7ADF9B3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155C21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4875CE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7BC39D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F55FE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6B0B8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1869B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6C0D30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361B06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62E729D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251F1D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BAA433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C3082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53159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E13D7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304067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3701D6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53014D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63534C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C0624C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E0403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216C1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77C35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08E46F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274035D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1618DB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3AFB9D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5F0601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DE8F7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A6AD3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E72F0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480CED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033CD38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267125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11FEFF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0DE082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32287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0483F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64082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1BEFE7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0EDCC2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59E5C7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7E9FDF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227F34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4A93F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1A66D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2EFE4B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7B7EF6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457B26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195FBE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7CA4A6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C80132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EBE03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39CE5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5C069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3D4327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45A7C6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3D9299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56CD96A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5153D4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62282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03896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1B206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5B67FC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50648A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53CB0F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7A948B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5E6253D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93733C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5B7B0C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FE50A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6E30B0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2C84A4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3D19EE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0A9E12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054BB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79E74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6A103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E20D6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1180EB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036D74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6E9467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2C8882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CB20A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4E26A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3C7E8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5B1A3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025FF7D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58A586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4324D4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15CDE9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C9538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DE43A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B9C7A2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C17A5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2C4AC75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08F118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61D948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1D53DF1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41C1BE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A74CC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24C30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03649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393778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40D2A4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68D669E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64893CE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1E26B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6C536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FDD29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F2C0C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454619D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1C34FF9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246B70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273378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288740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705A3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B4DEE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D4693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4252E6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52D533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3B35E3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4C01C1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9406C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84E8A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18E6E7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E86A2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2B5C27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18E44EF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38D9C1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23E05B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1E5067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B6E48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FB7A7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C175E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0DAD2D4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23224C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39983F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1A0AE9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434219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2B4F4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F6DDF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37047B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3B772A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3101EE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6BF8C2B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4253FB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725D44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7F683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2A182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B3052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120669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08826A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2ED164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3562EE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4D1C6F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6509D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D11B5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15618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7F1E2C4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014935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1E7519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61C3C0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28091D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71C204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983F0D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457956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6E3066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522E386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1F9DDC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30B1E3E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055207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6DF3D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D3E2C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AFFF31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5E78565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1F6CC0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534247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452390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C26B08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3F52A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ADA715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05900A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2985F6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5B05BC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2E8DA5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1B7533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84E74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FB996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1FE290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B17DAF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24DAB2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6CDB246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6C1E2AA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6C1623A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97F81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6C78B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285B6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9BFDD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1B7F1C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29509C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1CA4D3A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181A7B8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40CE88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731374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ECB633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68AB0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2024F3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581100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797B0D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7C50DB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2798C8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3AF7F0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B45D5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CF89E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1B62E9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7D535C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6BC45C8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5E8F1A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2ACD3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2E629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58C44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A47749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7E241D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376D29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181EBA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4451C5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4EBFD3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AC95E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850484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A6D8EC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15FB82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1954B4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6D976C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0DF984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40A28B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C575EE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C5184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643F7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31E370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1AC911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65DCD6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17A068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0682A3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D466E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08B01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6D6F2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4AF7413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43F45BB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0C9E0C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6294570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297E66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5942AB7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3DC58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153F9D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7F39F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02C282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1DE4DD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2A71B3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20CBD1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394432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E2DD6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3BF201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1A1301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42B212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09C583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1EC107B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43694A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4EEDD5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1BCD1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E7B76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F1CED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45E469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5D45292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0EB3246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0D6EEB8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74F657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B88F81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14693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5AC9F1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092DD6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252FD8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4D514E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58FF9B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200CA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E565D0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1D5CD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6C5F39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621003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6E46D9F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6F63AAA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04B581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2840311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2CCA6B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1AC833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399E39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1B42CCA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26D9174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2841F0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094600A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13B2D30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29194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5A848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3CC77F4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4C6986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0C9E4C9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02F8CA7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2FB537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2950EDB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B2FB3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D42D8E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B0DD7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4493EF1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0FE3BD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23F4156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252C40D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05E8F8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3F36C2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D4376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F219D7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6D768E4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6D1B2A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5DCD6A4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3BFB93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5561446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33F31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E6AB2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5111F7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3FD30F9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35244E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529A835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5906FB5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29990BC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A5B90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BC9BB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79EB565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265D93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12B62C6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4ADA40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0FA522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246BC8A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45953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A3D15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1AB4BD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48BD150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4EC9E3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5F2550C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0DA3D5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77931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77C4A2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474D31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F72429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5D4439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6E4DE80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32A485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29F2B57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345A51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2917A20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525D36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DC11C7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5186F30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0AF959D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6336CDE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0BC8BE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4054DA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511BB9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02D32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C73BB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7FBAA2E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117F43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238FA96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32B8A3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{</w:t>
      </w:r>
    </w:p>
    <w:p w14:paraId="643755A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qaNumber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D01D1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,</w:t>
      </w:r>
    </w:p>
    <w:p w14:paraId="45471F2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answer: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question: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`?``.`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07FF02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description: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`&lt;ul&gt;</w:t>
      </w:r>
    </w:p>
    <w:p w14:paraId="574D87F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&lt;li&gt;.&lt;/li&gt;</w:t>
      </w:r>
    </w:p>
    <w:p w14:paraId="1CA3D9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&lt;/ul&gt;`</w:t>
      </w:r>
    </w:p>
    <w:p w14:paraId="6C8B300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},</w:t>
      </w:r>
    </w:p>
    <w:p w14:paraId="04F08F2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];</w:t>
      </w:r>
    </w:p>
    <w:p w14:paraId="62FBC2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A88B195">
      <w:pPr>
        <w:numPr>
          <w:ilvl w:val="0"/>
          <w:numId w:val="0"/>
        </w:numPr>
        <w:spacing w:before="0" w:after="160" w:line="259" w:lineRule="auto"/>
        <w:ind w:leftChars="0" w:right="0" w:rightChars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</w:lvl>
  </w:abstractNum>
  <w:abstractNum w:abstractNumId="1">
    <w:nsid w:val="BF205925"/>
    <w:multiLevelType w:val="singleLevel"/>
    <w:tmpl w:val="BF205925"/>
    <w:lvl w:ilvl="0" w:tentative="0">
      <w:start w:val="1"/>
      <w:numFmt w:val="bullet"/>
      <w:lvlText w:val="•"/>
      <w:lvlJc w:val="left"/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lvlText w:val="•"/>
      <w:lvlJc w:val="left"/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abstractNum w:abstractNumId="4">
    <w:nsid w:val="0248C179"/>
    <w:multiLevelType w:val="singleLevel"/>
    <w:tmpl w:val="0248C179"/>
    <w:lvl w:ilvl="0" w:tentative="0">
      <w:start w:val="1"/>
      <w:numFmt w:val="bullet"/>
      <w:lvlText w:val="•"/>
      <w:lvlJc w:val="left"/>
    </w:lvl>
  </w:abstractNum>
  <w:abstractNum w:abstractNumId="5">
    <w:nsid w:val="03D62ECE"/>
    <w:multiLevelType w:val="singleLevel"/>
    <w:tmpl w:val="03D62ECE"/>
    <w:lvl w:ilvl="0" w:tentative="0">
      <w:start w:val="1"/>
      <w:numFmt w:val="bullet"/>
      <w:lvlText w:val="•"/>
      <w:lvlJc w:val="left"/>
    </w:lvl>
  </w:abstractNum>
  <w:abstractNum w:abstractNumId="6">
    <w:nsid w:val="25B654F3"/>
    <w:multiLevelType w:val="singleLevel"/>
    <w:tmpl w:val="25B654F3"/>
    <w:lvl w:ilvl="0" w:tentative="0">
      <w:start w:val="1"/>
      <w:numFmt w:val="bullet"/>
      <w:lvlText w:val="•"/>
      <w:lvlJc w:val="left"/>
    </w:lvl>
  </w:abstractNum>
  <w:abstractNum w:abstractNumId="7">
    <w:nsid w:val="59ADCABA"/>
    <w:multiLevelType w:val="singleLevel"/>
    <w:tmpl w:val="59ADCABA"/>
    <w:lvl w:ilvl="0" w:tentative="0">
      <w:start w:val="1"/>
      <w:numFmt w:val="bullet"/>
      <w:lvlText w:val="•"/>
      <w:lvlJc w:val="left"/>
    </w:lvl>
  </w:abstractNum>
  <w:abstractNum w:abstractNumId="8">
    <w:nsid w:val="72183CF9"/>
    <w:multiLevelType w:val="singleLevel"/>
    <w:tmpl w:val="72183CF9"/>
    <w:lvl w:ilvl="0" w:tentative="0">
      <w:start w:val="1"/>
      <w:numFmt w:val="bullet"/>
      <w:lvlText w:val="•"/>
      <w:lvlJc w:val="left"/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splitPgBreakAndParaMark/>
    <w:compatSetting w:name="compatibilityMode" w:uri="http://schemas.microsoft.com/office/word" w:val="12"/>
  </w:compat>
  <w:rsids>
    <w:rsidRoot w:val="00000000"/>
    <w:rsid w:val="1F6F309D"/>
    <w:rsid w:val="462506AE"/>
    <w:rsid w:val="487032BB"/>
    <w:rsid w:val="49C77B2D"/>
    <w:rsid w:val="707A1949"/>
    <w:rsid w:val="7A986C09"/>
    <w:rsid w:val="7E7166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16</Pages>
  <TotalTime>203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2022-07-04T13:15:00Z</dcterms:created>
  <dc:creator>jibin</dc:creator>
  <cp:lastModifiedBy>jibin</cp:lastModifiedBy>
  <dcterms:modified xsi:type="dcterms:W3CDTF">2026-02-27T06:46:05Z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9071C84C3B194FE6A8397A0F5B77CEA4</vt:lpwstr>
  </property>
</Properties>
</file>